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6C8E0">
      <w:pPr>
        <w:jc w:val="center"/>
      </w:pPr>
      <w:r>
        <w:rPr>
          <w:b/>
          <w:sz w:val="46"/>
        </w:rPr>
        <w:t>PANDAS REAL-TIME PORTFOLIO PROJECT</w:t>
      </w:r>
    </w:p>
    <w:p w14:paraId="6450F082">
      <w:pPr>
        <w:jc w:val="center"/>
      </w:pPr>
      <w:r>
        <w:rPr>
          <w:b/>
          <w:sz w:val="30"/>
        </w:rPr>
        <w:t>Urban Metro Operations &amp; Passenger Analytics</w:t>
      </w:r>
    </w:p>
    <w:p w14:paraId="3D5C9BFA">
      <w:r>
        <w:t>Project type: End-to-end operational analytics | Tool: Python + Pandas</w:t>
      </w:r>
    </w:p>
    <w:p w14:paraId="609D71B0">
      <w:r>
        <w:t>Business scenario: You are a Data Analyst working for an urban metro operator. Management wants to reduce delays, understand passenger demand, improve station capacity planning and identify underperforming routes and trains.</w:t>
      </w:r>
    </w:p>
    <w:p w14:paraId="1DF447C9">
      <w:r>
        <w:t>This project is intentionally different from a standard sales/customer analytics project. It is designed to demonstrate practical Pandas skills on operational, time-based and multi-table data.</w:t>
      </w:r>
    </w:p>
    <w:p w14:paraId="7F4DDA7F">
      <w:pPr>
        <w:pStyle w:val="2"/>
      </w:pPr>
      <w:r>
        <w:t>1. Dataset Files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78456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7DF14CFA">
            <w:pPr>
              <w:spacing w:after="0" w:line="240" w:lineRule="auto"/>
            </w:pPr>
            <w:r>
              <w:t>File</w:t>
            </w:r>
          </w:p>
        </w:tc>
        <w:tc>
          <w:tcPr>
            <w:tcW w:w="3360" w:type="dxa"/>
          </w:tcPr>
          <w:p w14:paraId="46A0CDC1">
            <w:pPr>
              <w:spacing w:after="0" w:line="240" w:lineRule="auto"/>
            </w:pPr>
            <w:r>
              <w:t>Records</w:t>
            </w:r>
          </w:p>
        </w:tc>
        <w:tc>
          <w:tcPr>
            <w:tcW w:w="3360" w:type="dxa"/>
          </w:tcPr>
          <w:p w14:paraId="14D7BBA8">
            <w:pPr>
              <w:spacing w:after="0" w:line="240" w:lineRule="auto"/>
            </w:pPr>
            <w:r>
              <w:t>Purpose</w:t>
            </w:r>
          </w:p>
        </w:tc>
      </w:tr>
      <w:tr w14:paraId="648A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5D8D8FC5">
            <w:pPr>
              <w:spacing w:after="0" w:line="240" w:lineRule="auto"/>
            </w:pPr>
            <w:r>
              <w:t>metro_trips.csv</w:t>
            </w:r>
          </w:p>
        </w:tc>
        <w:tc>
          <w:tcPr>
            <w:tcW w:w="3360" w:type="dxa"/>
          </w:tcPr>
          <w:p w14:paraId="3EA69115">
            <w:pPr>
              <w:spacing w:after="0" w:line="240" w:lineRule="auto"/>
            </w:pPr>
            <w:r>
              <w:t>20,000</w:t>
            </w:r>
          </w:p>
        </w:tc>
        <w:tc>
          <w:tcPr>
            <w:tcW w:w="3360" w:type="dxa"/>
          </w:tcPr>
          <w:p w14:paraId="05A520AE">
            <w:pPr>
              <w:spacing w:after="0" w:line="240" w:lineRule="auto"/>
            </w:pPr>
            <w:r>
              <w:t>Trip-level operational data</w:t>
            </w:r>
          </w:p>
        </w:tc>
      </w:tr>
      <w:tr w14:paraId="39846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7923DB33">
            <w:pPr>
              <w:spacing w:after="0" w:line="240" w:lineRule="auto"/>
            </w:pPr>
            <w:r>
              <w:t>metro_stations.csv</w:t>
            </w:r>
          </w:p>
        </w:tc>
        <w:tc>
          <w:tcPr>
            <w:tcW w:w="3360" w:type="dxa"/>
          </w:tcPr>
          <w:p w14:paraId="5A99DA94">
            <w:pPr>
              <w:spacing w:after="0" w:line="240" w:lineRule="auto"/>
            </w:pPr>
            <w:r>
              <w:t>60</w:t>
            </w:r>
          </w:p>
        </w:tc>
        <w:tc>
          <w:tcPr>
            <w:tcW w:w="3360" w:type="dxa"/>
          </w:tcPr>
          <w:p w14:paraId="01602E1E">
            <w:pPr>
              <w:spacing w:after="0" w:line="240" w:lineRule="auto"/>
            </w:pPr>
            <w:r>
              <w:t>Station master data</w:t>
            </w:r>
          </w:p>
        </w:tc>
      </w:tr>
      <w:tr w14:paraId="7C17C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42AC6A9C">
            <w:pPr>
              <w:spacing w:after="0" w:line="240" w:lineRule="auto"/>
            </w:pPr>
            <w:r>
              <w:t>metro_trains.csv</w:t>
            </w:r>
          </w:p>
        </w:tc>
        <w:tc>
          <w:tcPr>
            <w:tcW w:w="3360" w:type="dxa"/>
          </w:tcPr>
          <w:p w14:paraId="29CDA5EE">
            <w:pPr>
              <w:spacing w:after="0" w:line="240" w:lineRule="auto"/>
            </w:pPr>
            <w:r>
              <w:t>120</w:t>
            </w:r>
          </w:p>
        </w:tc>
        <w:tc>
          <w:tcPr>
            <w:tcW w:w="3360" w:type="dxa"/>
          </w:tcPr>
          <w:p w14:paraId="05DE5AAA">
            <w:pPr>
              <w:spacing w:after="0" w:line="240" w:lineRule="auto"/>
            </w:pPr>
            <w:r>
              <w:t>Train fleet data</w:t>
            </w:r>
          </w:p>
        </w:tc>
      </w:tr>
      <w:tr w14:paraId="4D5D9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27B181FE">
            <w:pPr>
              <w:spacing w:after="0" w:line="240" w:lineRule="auto"/>
            </w:pPr>
            <w:r>
              <w:t>metro_incidents.csv</w:t>
            </w:r>
          </w:p>
        </w:tc>
        <w:tc>
          <w:tcPr>
            <w:tcW w:w="3360" w:type="dxa"/>
          </w:tcPr>
          <w:p w14:paraId="4CF70B52">
            <w:pPr>
              <w:spacing w:after="0" w:line="240" w:lineRule="auto"/>
            </w:pPr>
            <w:r>
              <w:t>1,800</w:t>
            </w:r>
          </w:p>
        </w:tc>
        <w:tc>
          <w:tcPr>
            <w:tcW w:w="3360" w:type="dxa"/>
          </w:tcPr>
          <w:p w14:paraId="06E473A5">
            <w:pPr>
              <w:spacing w:after="0" w:line="240" w:lineRule="auto"/>
            </w:pPr>
            <w:r>
              <w:t>Operational incident data</w:t>
            </w:r>
          </w:p>
        </w:tc>
      </w:tr>
    </w:tbl>
    <w:p w14:paraId="700E952A">
      <w:pPr>
        <w:pStyle w:val="2"/>
      </w:pPr>
      <w:r>
        <w:t>2. Business Questions</w:t>
      </w:r>
    </w:p>
    <w:p w14:paraId="186A3E99">
      <w:pPr>
        <w:pStyle w:val="23"/>
      </w:pPr>
      <w:r>
        <w:t>Which routes carry the most passengers?</w:t>
      </w:r>
    </w:p>
    <w:p w14:paraId="68C8836E">
      <w:pPr>
        <w:pStyle w:val="23"/>
      </w:pPr>
      <w:r>
        <w:t>Which stations are the busiest?</w:t>
      </w:r>
    </w:p>
    <w:p w14:paraId="7CC44A58">
      <w:pPr>
        <w:pStyle w:val="23"/>
      </w:pPr>
      <w:r>
        <w:t>Which routes and trains experience the highest delays?</w:t>
      </w:r>
    </w:p>
    <w:p w14:paraId="1C899F68">
      <w:pPr>
        <w:pStyle w:val="23"/>
      </w:pPr>
      <w:r>
        <w:t>What are the major causes of delay?</w:t>
      </w:r>
    </w:p>
    <w:p w14:paraId="4AF83F5F">
      <w:pPr>
        <w:pStyle w:val="23"/>
      </w:pPr>
      <w:r>
        <w:t>When are the network's peak demand periods?</w:t>
      </w:r>
    </w:p>
    <w:p w14:paraId="34CAF9D9">
      <w:pPr>
        <w:pStyle w:val="23"/>
      </w:pPr>
      <w:r>
        <w:t>Which stations are operating close to or above capacity?</w:t>
      </w:r>
    </w:p>
    <w:p w14:paraId="0C5BC2D6">
      <w:pPr>
        <w:pStyle w:val="23"/>
      </w:pPr>
      <w:r>
        <w:t>Which trains are underutilized?</w:t>
      </w:r>
    </w:p>
    <w:p w14:paraId="5D231595">
      <w:pPr>
        <w:pStyle w:val="23"/>
      </w:pPr>
      <w:r>
        <w:t>Does higher passenger demand appear to be associated with longer delays?</w:t>
      </w:r>
    </w:p>
    <w:p w14:paraId="388F828B">
      <w:pPr>
        <w:pStyle w:val="23"/>
      </w:pPr>
      <w:r>
        <w:t>Which operational interventions could reduce delays?</w:t>
      </w:r>
    </w:p>
    <w:p w14:paraId="27A6031D">
      <w:pPr>
        <w:pStyle w:val="2"/>
      </w:pPr>
      <w:r>
        <w:t>3. Phase 1 — Load &amp; Understand</w:t>
      </w:r>
    </w:p>
    <w:p w14:paraId="309BA475">
      <w:r>
        <w:t>1. Load all four CSV files with pd.read_csv().</w:t>
      </w:r>
    </w:p>
    <w:p w14:paraId="57B637D2">
      <w:r>
        <w:t>2. Inspect shape, columns, data types and memory usage.</w:t>
      </w:r>
    </w:p>
    <w:p w14:paraId="1669ED8E">
      <w:r>
        <w:t>3. Generate descriptive statistics for relevant numeric columns.</w:t>
      </w:r>
    </w:p>
    <w:p w14:paraId="0AEE3465">
      <w:r>
        <w:t>4. Create a missing-value report with counts and percentages.</w:t>
      </w:r>
    </w:p>
    <w:p w14:paraId="2F5D9C99">
      <w:r>
        <w:t>5. Check duplicate rows and duplicate primary keys.</w:t>
      </w:r>
    </w:p>
    <w:p w14:paraId="4C8AB21E">
      <w:r>
        <w:t>6. Parse date/time columns with pd.to_datetime().</w:t>
      </w:r>
    </w:p>
    <w:p w14:paraId="3F7DFE59">
      <w:r>
        <w:t>7. Validate passenger counts, fares and distances.</w:t>
      </w:r>
    </w:p>
    <w:p w14:paraId="3ACEA994">
      <w:r>
        <w:t>8. Identify invalid station and train IDs.</w:t>
      </w:r>
    </w:p>
    <w:p w14:paraId="57254364">
      <w:r>
        <w:t>9. Document every data-quality issue before cleaning.</w:t>
      </w:r>
    </w:p>
    <w:p w14:paraId="0939EDE8">
      <w:pPr>
        <w:pStyle w:val="2"/>
      </w:pPr>
      <w:r>
        <w:t>4. Phase 2 — Data Cleaning</w:t>
      </w:r>
    </w:p>
    <w:p w14:paraId="5417B63F">
      <w:r>
        <w:t>1. Handle missing Passenger_Count using a defensible rule and document it.</w:t>
      </w:r>
    </w:p>
    <w:p w14:paraId="4D6F2C1B">
      <w:r>
        <w:t>2. Investigate and handle negative fares.</w:t>
      </w:r>
    </w:p>
    <w:p w14:paraId="78D1A9BB">
      <w:r>
        <w:t>3. Investigate zero distances and decide how they should be treated.</w:t>
      </w:r>
    </w:p>
    <w:p w14:paraId="0CD93C5C">
      <w:r>
        <w:t>4. Identify invalid Origin_Station values.</w:t>
      </w:r>
    </w:p>
    <w:p w14:paraId="1EFFFBAE">
      <w:r>
        <w:t>5. Validate all Trip_ID, Train_ID and Station_ID relationships.</w:t>
      </w:r>
    </w:p>
    <w:p w14:paraId="472445A3">
      <w:r>
        <w:t>6. Check that Actual_Departure is not earlier than Scheduled_Departure unless a business explanation exists.</w:t>
      </w:r>
    </w:p>
    <w:p w14:paraId="713DC03A">
      <w:r>
        <w:t>7. Check for impossible trip durations.</w:t>
      </w:r>
    </w:p>
    <w:p w14:paraId="6DEF75A1">
      <w:r>
        <w:t>8. Create a clean working copy.</w:t>
      </w:r>
    </w:p>
    <w:p w14:paraId="420D084E">
      <w:r>
        <w:t>9. Export cleaned_trips.csv.</w:t>
      </w:r>
    </w:p>
    <w:p w14:paraId="60C8C768">
      <w:pPr>
        <w:pStyle w:val="2"/>
      </w:pPr>
      <w:r>
        <w:t>5. Phase 3 — Build the Analytical Dataset</w:t>
      </w:r>
    </w:p>
    <w:p w14:paraId="15041F51">
      <w:r>
        <w:t>Join the operational tables and preserve the correct grain. A trip should remain one analytical row after joining station and train attributes.</w:t>
      </w:r>
    </w:p>
    <w:p w14:paraId="433E434C">
      <w:r>
        <w:t>1. Merge trip data with origin-station attributes.</w:t>
      </w:r>
    </w:p>
    <w:p w14:paraId="6CF0FD70">
      <w:r>
        <w:t>2. Merge destination-station attributes.</w:t>
      </w:r>
    </w:p>
    <w:p w14:paraId="15B43110">
      <w:r>
        <w:t>3. Merge train attributes.</w:t>
      </w:r>
    </w:p>
    <w:p w14:paraId="1E880FF1">
      <w:r>
        <w:t>4. Compare row counts before and after every merge.</w:t>
      </w:r>
    </w:p>
    <w:p w14:paraId="5FD81F66">
      <w:r>
        <w:t>5. Find unmatched IDs.</w:t>
      </w:r>
    </w:p>
    <w:p w14:paraId="01E9765B">
      <w:r>
        <w:t>6. Join incident summaries to the trip table rather than blindly merging raw incidents when multiple incidents can duplicate a trip.</w:t>
      </w:r>
    </w:p>
    <w:p w14:paraId="2E65ACEF">
      <w:r>
        <w:t>7. Create an incident count per trip.</w:t>
      </w:r>
    </w:p>
    <w:p w14:paraId="00EF9933">
      <w:r>
        <w:t>8. Create total incident delay per trip.</w:t>
      </w:r>
    </w:p>
    <w:p w14:paraId="224E6F74">
      <w:pPr>
        <w:pStyle w:val="2"/>
      </w:pPr>
      <w:r>
        <w:t>6. Phase 4 — Feature Engineering</w:t>
      </w:r>
    </w:p>
    <w:p w14:paraId="624329F8">
      <w:r>
        <w:t>Create these analytical fields using appropriate Pandas operations.</w:t>
      </w:r>
    </w:p>
    <w:p w14:paraId="2DDB260F">
      <w:pPr>
        <w:ind w:left="360"/>
      </w:pPr>
      <w:r>
        <w:rPr>
          <w:rFonts w:ascii="Consolas" w:hAnsi="Consolas"/>
          <w:sz w:val="17"/>
        </w:rPr>
        <w:t>Departure_Delay_Minutes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Arrival_Delay_Minutes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Trip_Duration_Minutes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Hour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Day_of_Week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Weekday_Weekend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Peak_Category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Passenger_Load_Factor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Revenue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Revenue_Per_KM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Incident_Count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Incident_Delay_Minutes</w:t>
      </w:r>
    </w:p>
    <w:p w14:paraId="464BA274">
      <w:r>
        <w:t>1. Calculate departure delay from scheduled and actual departure.</w:t>
      </w:r>
    </w:p>
    <w:p w14:paraId="23B593C8">
      <w:r>
        <w:t>2. Calculate arrival delay from scheduled and actual arrival.</w:t>
      </w:r>
    </w:p>
    <w:p w14:paraId="6C3E961C">
      <w:r>
        <w:t>3. Calculate actual trip duration.</w:t>
      </w:r>
    </w:p>
    <w:p w14:paraId="45E22B74">
      <w:r>
        <w:t>4. Extract hour and day of week.</w:t>
      </w:r>
    </w:p>
    <w:p w14:paraId="0EE2072D">
      <w:r>
        <w:t>5. Classify records as Weekday or Weekend.</w:t>
      </w:r>
    </w:p>
    <w:p w14:paraId="1055E032">
      <w:r>
        <w:t>6. Define Morning Peak, Evening Peak and Off-Peak.</w:t>
      </w:r>
    </w:p>
    <w:p w14:paraId="38AC64F9">
      <w:r>
        <w:t>7. Calculate passenger load factor using passenger count and train capacity.</w:t>
      </w:r>
    </w:p>
    <w:p w14:paraId="271FF309">
      <w:r>
        <w:t>8. Calculate Revenue = Passenger_Count × Fare.</w:t>
      </w:r>
    </w:p>
    <w:p w14:paraId="7682EF8F">
      <w:r>
        <w:t>9. Calculate Revenue_Per_KM safely.</w:t>
      </w:r>
    </w:p>
    <w:p w14:paraId="43596C4C">
      <w:r>
        <w:t>10. Use vectorization for calculations that do not require row-wise custom logic.</w:t>
      </w:r>
    </w:p>
    <w:p w14:paraId="198D3909">
      <w:pPr>
        <w:pStyle w:val="2"/>
      </w:pPr>
      <w:r>
        <w:t>7. Phase 5 — Route Performance</w:t>
      </w:r>
    </w:p>
    <w:p w14:paraId="1C6FF496">
      <w:r>
        <w:t>1. Calculate trips, passengers, revenue and average delay by Route_ID.</w:t>
      </w:r>
    </w:p>
    <w:p w14:paraId="5D6AB43D">
      <w:r>
        <w:t>2. Calculate average passenger load factor by route.</w:t>
      </w:r>
    </w:p>
    <w:p w14:paraId="219F7AB7">
      <w:r>
        <w:t>3. Rank routes by passenger volume.</w:t>
      </w:r>
    </w:p>
    <w:p w14:paraId="411399D9">
      <w:r>
        <w:t>4. Rank routes by average delay.</w:t>
      </w:r>
    </w:p>
    <w:p w14:paraId="3360C9C1">
      <w:r>
        <w:t>5. Identify high-demand/high-delay routes.</w:t>
      </w:r>
    </w:p>
    <w:p w14:paraId="1A156E3F">
      <w:r>
        <w:t>6. Identify low-demand/high-capacity routes.</w:t>
      </w:r>
    </w:p>
    <w:p w14:paraId="24E65F11">
      <w:r>
        <w:t>7. Calculate each route's percentage contribution to total passengers using transform().</w:t>
      </w:r>
    </w:p>
    <w:p w14:paraId="5FB46B8F">
      <w:r>
        <w:t>8. Export route_performance.csv.</w:t>
      </w:r>
    </w:p>
    <w:p w14:paraId="5D6E1DA3">
      <w:pPr>
        <w:pStyle w:val="2"/>
      </w:pPr>
      <w:r>
        <w:t>8. Phase 6 — Station Analytics</w:t>
      </w:r>
    </w:p>
    <w:p w14:paraId="5F4D6135">
      <w:r>
        <w:t>1. Calculate passenger activity by origin station.</w:t>
      </w:r>
    </w:p>
    <w:p w14:paraId="7BFAEEF2">
      <w:r>
        <w:t>2. Rank stations within each Line using rank().</w:t>
      </w:r>
    </w:p>
    <w:p w14:paraId="34FF6636">
      <w:r>
        <w:t>3. Compare passenger volume with Daily_Capacity.</w:t>
      </w:r>
    </w:p>
    <w:p w14:paraId="25B9870C">
      <w:r>
        <w:t>4. Calculate a station capacity-utilization indicator.</w:t>
      </w:r>
    </w:p>
    <w:p w14:paraId="4A4D1D24">
      <w:r>
        <w:t>5. Identify stations repeatedly approaching capacity.</w:t>
      </w:r>
    </w:p>
    <w:p w14:paraId="0A5CA896">
      <w:r>
        <w:t>6. Find the top 10 busiest stations.</w:t>
      </w:r>
    </w:p>
    <w:p w14:paraId="04AC074A">
      <w:r>
        <w:t>7. Find stations with high passenger demand but poor delay performance.</w:t>
      </w:r>
    </w:p>
    <w:p w14:paraId="2BDB4516">
      <w:r>
        <w:t>8. Export station_performance.csv.</w:t>
      </w:r>
    </w:p>
    <w:p w14:paraId="4F7BBAC3">
      <w:pPr>
        <w:pStyle w:val="2"/>
      </w:pPr>
      <w:r>
        <w:t>9. Phase 7 — Train Fleet Analytics</w:t>
      </w:r>
    </w:p>
    <w:p w14:paraId="2E04114D">
      <w:r>
        <w:t>1. Calculate trips per train.</w:t>
      </w:r>
    </w:p>
    <w:p w14:paraId="3076C2F3">
      <w:r>
        <w:t>2. Calculate passengers per train.</w:t>
      </w:r>
    </w:p>
    <w:p w14:paraId="6A38BDAA">
      <w:r>
        <w:t>3. Calculate average load factor per train.</w:t>
      </w:r>
    </w:p>
    <w:p w14:paraId="5EE766FD">
      <w:r>
        <w:t>4. Calculate average delay per train.</w:t>
      </w:r>
    </w:p>
    <w:p w14:paraId="01A0EA4B">
      <w:r>
        <w:t>5. Identify underutilized trains.</w:t>
      </w:r>
    </w:p>
    <w:p w14:paraId="0CBEA8E6">
      <w:r>
        <w:t>6. Identify trains with unusually high delays.</w:t>
      </w:r>
    </w:p>
    <w:p w14:paraId="60A64482">
      <w:r>
        <w:t>7. Compare train performance by Train_Model.</w:t>
      </w:r>
    </w:p>
    <w:p w14:paraId="69685A51">
      <w:r>
        <w:t>8. Investigate whether older trains show different delay patterns.</w:t>
      </w:r>
    </w:p>
    <w:p w14:paraId="2103A5DA">
      <w:r>
        <w:t>9. Export train_performance.csv.</w:t>
      </w:r>
    </w:p>
    <w:p w14:paraId="794237BD">
      <w:pPr>
        <w:pStyle w:val="2"/>
      </w:pPr>
      <w:r>
        <w:t>10. Phase 8 — Peak-Hour Analysis</w:t>
      </w:r>
    </w:p>
    <w:p w14:paraId="7DA572F0">
      <w:r>
        <w:t>1. Calculate passenger volume by hour.</w:t>
      </w:r>
    </w:p>
    <w:p w14:paraId="71410E7C">
      <w:r>
        <w:t>2. Calculate average delay by hour.</w:t>
      </w:r>
    </w:p>
    <w:p w14:paraId="578D1A9B">
      <w:r>
        <w:t>3. Compare morning peak with evening peak.</w:t>
      </w:r>
    </w:p>
    <w:p w14:paraId="215841D3">
      <w:r>
        <w:t>4. Compare weekday and weekend demand.</w:t>
      </w:r>
    </w:p>
    <w:p w14:paraId="104D32DA">
      <w:r>
        <w:t>5. Find the busiest hour.</w:t>
      </w:r>
    </w:p>
    <w:p w14:paraId="443A059E">
      <w:r>
        <w:t>6. Find the hour with the highest average delay.</w:t>
      </w:r>
    </w:p>
    <w:p w14:paraId="59826115">
      <w:r>
        <w:t>7. Identify stations that are busiest during morning peak.</w:t>
      </w:r>
    </w:p>
    <w:p w14:paraId="23F6F2BD">
      <w:r>
        <w:t>8. Identify stations that are busiest during evening peak.</w:t>
      </w:r>
    </w:p>
    <w:p w14:paraId="7C55BE4D">
      <w:r>
        <w:t>9. Determine whether high passenger load coincides with higher delays.</w:t>
      </w:r>
    </w:p>
    <w:p w14:paraId="4C9084A1">
      <w:pPr>
        <w:pStyle w:val="2"/>
      </w:pPr>
      <w:r>
        <w:t>11. Phase 9 — Incident &amp; Delay Investigation</w:t>
      </w:r>
    </w:p>
    <w:p w14:paraId="0EC8A700">
      <w:r>
        <w:t>1. Calculate average delay by Incident_Type.</w:t>
      </w:r>
    </w:p>
    <w:p w14:paraId="3DFC9736">
      <w:r>
        <w:t>2. Calculate total delay minutes by Incident_Type.</w:t>
      </w:r>
    </w:p>
    <w:p w14:paraId="26231678">
      <w:r>
        <w:t>3. Compare delay by Severity.</w:t>
      </w:r>
    </w:p>
    <w:p w14:paraId="54F8BE7D">
      <w:r>
        <w:t>4. Rank Root_Cause categories.</w:t>
      </w:r>
    </w:p>
    <w:p w14:paraId="00621E45">
      <w:r>
        <w:t>5. Find the top 5 sources of operational delay.</w:t>
      </w:r>
    </w:p>
    <w:p w14:paraId="594E3D23">
      <w:r>
        <w:t>6. Calculate average resolution time by incident type.</w:t>
      </w:r>
    </w:p>
    <w:p w14:paraId="7BC922F1">
      <w:r>
        <w:t>7. Identify routes most affected by mechanical incidents.</w:t>
      </w:r>
    </w:p>
    <w:p w14:paraId="1ADDD627">
      <w:r>
        <w:t>8. Identify routes most affected by crowding incidents.</w:t>
      </w:r>
    </w:p>
    <w:p w14:paraId="605A496D">
      <w:r>
        <w:t>9. Identify trips with multiple incidents.</w:t>
      </w:r>
    </w:p>
    <w:p w14:paraId="67C531F8">
      <w:r>
        <w:t>10. Export delay_analysis.csv.</w:t>
      </w:r>
    </w:p>
    <w:p w14:paraId="3DF511AB">
      <w:pPr>
        <w:pStyle w:val="2"/>
      </w:pPr>
      <w:r>
        <w:t>12. Phase 10 — Time-Series Analysis</w:t>
      </w:r>
    </w:p>
    <w:p w14:paraId="58AC2BF6">
      <w:r>
        <w:t>1. Calculate daily passenger volume.</w:t>
      </w:r>
    </w:p>
    <w:p w14:paraId="219B78D7">
      <w:r>
        <w:t>2. Calculate daily revenue.</w:t>
      </w:r>
    </w:p>
    <w:p w14:paraId="74D20689">
      <w:r>
        <w:t>3. Calculate daily average delay.</w:t>
      </w:r>
    </w:p>
    <w:p w14:paraId="12D49EC9">
      <w:r>
        <w:t>4. Create a 7-day rolling passenger average.</w:t>
      </w:r>
    </w:p>
    <w:p w14:paraId="657F4996">
      <w:r>
        <w:t>5. Create a 7-day rolling delay average.</w:t>
      </w:r>
    </w:p>
    <w:p w14:paraId="1698087E">
      <w:r>
        <w:t>6. Calculate day-over-day passenger change with pct_change().</w:t>
      </w:r>
    </w:p>
    <w:p w14:paraId="49BB7830">
      <w:r>
        <w:t>7. Identify the highest-demand day.</w:t>
      </w:r>
    </w:p>
    <w:p w14:paraId="4E1DFA0D">
      <w:r>
        <w:t>8. Identify abnormal passenger-volume spikes.</w:t>
      </w:r>
    </w:p>
    <w:p w14:paraId="1443C719">
      <w:r>
        <w:t>9. Identify sustained periods of increasing delays.</w:t>
      </w:r>
    </w:p>
    <w:p w14:paraId="34993620">
      <w:r>
        <w:t>10. Export daily_trends.csv.</w:t>
      </w:r>
    </w:p>
    <w:p w14:paraId="0EAE67EA">
      <w:pPr>
        <w:pStyle w:val="2"/>
      </w:pPr>
      <w:r>
        <w:t>13. Phase 11 — Advanced Pandas</w:t>
      </w:r>
    </w:p>
    <w:p w14:paraId="6A96CC3B">
      <w:r>
        <w:t>1. Use groupby().agg() to build route and station KPI tables.</w:t>
      </w:r>
    </w:p>
    <w:p w14:paraId="4862B830">
      <w:r>
        <w:t>2. Use transform() to calculate each trip's contribution to route passenger volume.</w:t>
      </w:r>
    </w:p>
    <w:p w14:paraId="4C9381E8">
      <w:r>
        <w:t>3. Use rank() within Line or Category-like groups.</w:t>
      </w:r>
    </w:p>
    <w:p w14:paraId="1DF81E1F">
      <w:r>
        <w:t>4. Use query() to identify high-load/high-delay trips.</w:t>
      </w:r>
    </w:p>
    <w:p w14:paraId="3E4615A7">
      <w:r>
        <w:t>5. Use pivot_table() for Line × Day_of_Week passenger volume.</w:t>
      </w:r>
    </w:p>
    <w:p w14:paraId="64250905">
      <w:r>
        <w:t>6. Use crosstab() for Incident_Type × Severity.</w:t>
      </w:r>
    </w:p>
    <w:p w14:paraId="602114E4">
      <w:r>
        <w:t>7. Use value_counts() and nunique() for data profiling.</w:t>
      </w:r>
    </w:p>
    <w:p w14:paraId="36E05B9A">
      <w:r>
        <w:t>8. Use cut() to create passenger-load bands.</w:t>
      </w:r>
    </w:p>
    <w:p w14:paraId="4EA6B5F6">
      <w:r>
        <w:t>9. Use qcut() to divide trips into demand quartiles.</w:t>
      </w:r>
    </w:p>
    <w:p w14:paraId="4CC36FA6">
      <w:r>
        <w:t>10. Use shift() for previous-day passenger comparisons.</w:t>
      </w:r>
    </w:p>
    <w:p w14:paraId="45FDA709">
      <w:r>
        <w:t>11. Use rolling() for moving operational averages.</w:t>
      </w:r>
    </w:p>
    <w:p w14:paraId="258E807D">
      <w:r>
        <w:t>12. Demonstrate axis=0 and axis=1 and explain exactly what dimension is being collapsed or processed.</w:t>
      </w:r>
    </w:p>
    <w:p w14:paraId="6E0AB5FA">
      <w:r>
        <w:t>13. Compare vectorization with apply(axis=1) for one calculation.</w:t>
      </w:r>
    </w:p>
    <w:p w14:paraId="5B1C1F22">
      <w:pPr>
        <w:pStyle w:val="2"/>
      </w:pPr>
      <w:r>
        <w:t>14. Phase 12 — Performance &amp; Large Data</w:t>
      </w:r>
    </w:p>
    <w:p w14:paraId="7BCF20B2">
      <w:r>
        <w:t>1. Measure DataFrame memory usage with memory_usage(deep=True).</w:t>
      </w:r>
    </w:p>
    <w:p w14:paraId="18E4CB66">
      <w:r>
        <w:t>2. Identify low-cardinality categorical columns.</w:t>
      </w:r>
    </w:p>
    <w:p w14:paraId="784F92BE">
      <w:r>
        <w:t>3. Convert suitable columns to category and compare memory.</w:t>
      </w:r>
    </w:p>
    <w:p w14:paraId="4483A8EF">
      <w:r>
        <w:t>4. Safely downcast suitable numeric columns.</w:t>
      </w:r>
    </w:p>
    <w:p w14:paraId="322F3CAB">
      <w:r>
        <w:t>5. Measure execution time for two alternative implementations.</w:t>
      </w:r>
    </w:p>
    <w:p w14:paraId="6C2C7452">
      <w:r>
        <w:t>6. Read metro_trips.csv in chunks using chunksize and calculate total passenger volume.</w:t>
      </w:r>
    </w:p>
    <w:p w14:paraId="61F8504C">
      <w:r>
        <w:t>7. Explain when chunk processing is useful.</w:t>
      </w:r>
    </w:p>
    <w:p w14:paraId="6CBA1F4E">
      <w:pPr>
        <w:pStyle w:val="2"/>
      </w:pPr>
      <w:r>
        <w:t>15. Executive Challenge</w:t>
      </w:r>
    </w:p>
    <w:p w14:paraId="13B6458B">
      <w:r>
        <w:t>Management has asked: “We need to reduce passenger delays by 15%. Where should we intervene first?”</w:t>
      </w:r>
    </w:p>
    <w:p w14:paraId="377BB82C">
      <w:pPr>
        <w:pStyle w:val="23"/>
      </w:pPr>
      <w:r>
        <w:t>Identify the 5 worst-performing routes.</w:t>
      </w:r>
    </w:p>
    <w:p w14:paraId="4235E5C2">
      <w:pPr>
        <w:pStyle w:val="23"/>
      </w:pPr>
      <w:r>
        <w:t>Identify the 5 most critical stations.</w:t>
      </w:r>
    </w:p>
    <w:p w14:paraId="75A22326">
      <w:pPr>
        <w:pStyle w:val="23"/>
      </w:pPr>
      <w:r>
        <w:t>Identify the 5 largest sources of delay.</w:t>
      </w:r>
    </w:p>
    <w:p w14:paraId="4918F2D0">
      <w:pPr>
        <w:pStyle w:val="23"/>
      </w:pPr>
      <w:r>
        <w:t>Identify peak congestion periods.</w:t>
      </w:r>
    </w:p>
    <w:p w14:paraId="6DAAD72C">
      <w:pPr>
        <w:pStyle w:val="23"/>
      </w:pPr>
      <w:r>
        <w:t>Identify trains requiring investigation.</w:t>
      </w:r>
    </w:p>
    <w:p w14:paraId="45208CFC">
      <w:pPr>
        <w:pStyle w:val="23"/>
      </w:pPr>
      <w:r>
        <w:t>Identify capacity bottlenecks.</w:t>
      </w:r>
    </w:p>
    <w:p w14:paraId="2EA9EF14">
      <w:pPr>
        <w:pStyle w:val="23"/>
      </w:pPr>
      <w:r>
        <w:t>Identify whether passenger load appears associated with delay.</w:t>
      </w:r>
    </w:p>
    <w:p w14:paraId="5D980818">
      <w:pPr>
        <w:pStyle w:val="23"/>
      </w:pPr>
      <w:r>
        <w:t>Propose at least 5 evidence-based operational recommendations.</w:t>
      </w:r>
    </w:p>
    <w:p w14:paraId="6E284BC9">
      <w:pPr>
        <w:pStyle w:val="23"/>
      </w:pPr>
      <w:r>
        <w:t>Every recommendation must cite the metric or analysis that supports it.</w:t>
      </w:r>
    </w:p>
    <w:p w14:paraId="0664659F">
      <w:pPr>
        <w:pStyle w:val="2"/>
      </w:pPr>
      <w:r>
        <w:t>16. Research Topic</w:t>
      </w:r>
    </w:p>
    <w:p w14:paraId="505E6AFE">
      <w:r>
        <w:t>Research Question: Can passenger demand predict metro delays?</w:t>
      </w:r>
    </w:p>
    <w:p w14:paraId="1ECE7642">
      <w:pPr>
        <w:pStyle w:val="23"/>
      </w:pPr>
      <w:r>
        <w:t>Investigate correlation between passenger load factor and delay.</w:t>
      </w:r>
    </w:p>
    <w:p w14:paraId="5F83EEF2">
      <w:pPr>
        <w:pStyle w:val="23"/>
      </w:pPr>
      <w:r>
        <w:t>Compare peak vs off-peak delay distributions.</w:t>
      </w:r>
    </w:p>
    <w:p w14:paraId="3D3F6E59">
      <w:pPr>
        <w:pStyle w:val="23"/>
      </w:pPr>
      <w:r>
        <w:t>Investigate lagged passenger demand using shift().</w:t>
      </w:r>
    </w:p>
    <w:p w14:paraId="0D231B4F">
      <w:pPr>
        <w:pStyle w:val="23"/>
      </w:pPr>
      <w:r>
        <w:t>Study the relationship between incident frequency and delay.</w:t>
      </w:r>
    </w:p>
    <w:p w14:paraId="35ECF52A">
      <w:pPr>
        <w:pStyle w:val="23"/>
      </w:pPr>
      <w:r>
        <w:t>Identify confounding factors such as route, train and time of day.</w:t>
      </w:r>
    </w:p>
    <w:p w14:paraId="58434E79">
      <w:pPr>
        <w:pStyle w:val="23"/>
      </w:pPr>
      <w:r>
        <w:t>Explain why correlation does not prove causation.</w:t>
      </w:r>
    </w:p>
    <w:p w14:paraId="0C62898E">
      <w:pPr>
        <w:pStyle w:val="23"/>
      </w:pPr>
      <w:r>
        <w:t>Explain how this analysis could become a machine-learning problem.</w:t>
      </w:r>
    </w:p>
    <w:p w14:paraId="3CC7FFDA">
      <w:pPr>
        <w:pStyle w:val="23"/>
      </w:pPr>
      <w:r>
        <w:t>Research when Pandas alone is sufficient and when SQL, Polars or Spark may be more appropriate.</w:t>
      </w:r>
    </w:p>
    <w:p w14:paraId="4838E76D">
      <w:pPr>
        <w:pStyle w:val="2"/>
      </w:pPr>
      <w:r>
        <w:t>17. Portfolio Deliverables</w:t>
      </w:r>
    </w:p>
    <w:p w14:paraId="6D046502">
      <w:pPr>
        <w:pStyle w:val="23"/>
      </w:pPr>
      <w:r>
        <w:t>metro_operations_analysis.ipynb or analysis.py</w:t>
      </w:r>
    </w:p>
    <w:p w14:paraId="5ADF782C">
      <w:pPr>
        <w:pStyle w:val="23"/>
      </w:pPr>
      <w:r>
        <w:t>cleaned_trips.csv</w:t>
      </w:r>
    </w:p>
    <w:p w14:paraId="0A43CE06">
      <w:pPr>
        <w:pStyle w:val="23"/>
      </w:pPr>
      <w:r>
        <w:t>route_performance.csv</w:t>
      </w:r>
    </w:p>
    <w:p w14:paraId="22EC676A">
      <w:pPr>
        <w:pStyle w:val="23"/>
      </w:pPr>
      <w:r>
        <w:t>station_performance.csv</w:t>
      </w:r>
    </w:p>
    <w:p w14:paraId="686A14B4">
      <w:pPr>
        <w:pStyle w:val="23"/>
      </w:pPr>
      <w:r>
        <w:t>train_performance.csv</w:t>
      </w:r>
    </w:p>
    <w:p w14:paraId="65B31451">
      <w:pPr>
        <w:pStyle w:val="23"/>
      </w:pPr>
      <w:r>
        <w:t>delay_analysis.csv</w:t>
      </w:r>
    </w:p>
    <w:p w14:paraId="3951708A">
      <w:pPr>
        <w:pStyle w:val="23"/>
      </w:pPr>
      <w:r>
        <w:t>daily_trends.csv</w:t>
      </w:r>
    </w:p>
    <w:p w14:paraId="1099B68E">
      <w:pPr>
        <w:pStyle w:val="23"/>
      </w:pPr>
      <w:r>
        <w:t>executive_summary.csv</w:t>
      </w:r>
    </w:p>
    <w:p w14:paraId="24BFFB72">
      <w:pPr>
        <w:pStyle w:val="23"/>
      </w:pPr>
      <w:r>
        <w:t>README.md</w:t>
      </w:r>
    </w:p>
    <w:p w14:paraId="7666EBAD">
      <w:pPr>
        <w:pStyle w:val="23"/>
      </w:pPr>
      <w:r>
        <w:t>Data dictionary</w:t>
      </w:r>
    </w:p>
    <w:p w14:paraId="6CFAF915">
      <w:pPr>
        <w:pStyle w:val="23"/>
      </w:pPr>
      <w:r>
        <w:t>Evidence-based recommendations</w:t>
      </w:r>
    </w:p>
    <w:p w14:paraId="0FFDD7AB">
      <w:pPr>
        <w:pStyle w:val="2"/>
      </w:pPr>
      <w:r>
        <w:t>18. Suggested GitHub Structure</w:t>
      </w:r>
    </w:p>
    <w:p w14:paraId="0883441F">
      <w:pPr>
        <w:ind w:left="360"/>
      </w:pPr>
      <w:r>
        <w:rPr>
          <w:rFonts w:ascii="Consolas" w:hAnsi="Consolas"/>
          <w:sz w:val="17"/>
        </w:rPr>
        <w:t>urban-metro-pandas-analytics/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├── data/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├── raw/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│   ├── metro_trips.csv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│   ├── metro_stations.csv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│   ├── metro_trains.csv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│   └── metro_incidents.csv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└── processed/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    ├── cleaned_trips.csv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    ├── route_performance.csv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    ├── station_performance.csv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    ├── train_performance.csv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    ├── delay_analysis.csv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    ├── daily_trends.csv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    └── executive_summary.csv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├── notebooks/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└── metro_operations_analysis.ipynb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├── src/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├── cleaning.py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├── feature_engineering.py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│   └── analysis.py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├── README.md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└── requirements.txt</w:t>
      </w:r>
    </w:p>
    <w:p w14:paraId="0A89980C">
      <w:pPr>
        <w:pStyle w:val="2"/>
      </w:pPr>
      <w:r>
        <w:t>19. Resume Description</w:t>
      </w:r>
    </w:p>
    <w:p w14:paraId="4BDCF11F">
      <w:r>
        <w:t>Urban Metro Operations &amp; Passenger Analytics — Python Pandas</w:t>
      </w:r>
    </w:p>
    <w:p w14:paraId="494E0AEE">
      <w:r>
        <w:t>Built an end-to-end operational analytics pipeline integrating 20,000+ metro trip records with station, train and incident datasets; performed data-quality validation, datetime feature engineering, multi-table joins, route/station/train performance analysis, delay investigation, rolling time-series analysis and memory optimization to identify capacity bottlenecks and operational improvement opportunities.</w:t>
      </w:r>
    </w:p>
    <w:p w14:paraId="06F69047">
      <w:pPr>
        <w:pStyle w:val="2"/>
      </w:pPr>
      <w:r>
        <w:t>20. Interview Questions</w:t>
      </w:r>
    </w:p>
    <w:p w14:paraId="1D230C24">
      <w:pPr>
        <w:pStyle w:val="29"/>
      </w:pPr>
      <w:r>
        <w:t>How did you validate the quality of the metro data?</w:t>
      </w:r>
    </w:p>
    <w:p w14:paraId="6DA56DD5">
      <w:pPr>
        <w:pStyle w:val="29"/>
      </w:pPr>
      <w:r>
        <w:t>What was the grain of your trip dataset?</w:t>
      </w:r>
    </w:p>
    <w:p w14:paraId="2F89604A">
      <w:pPr>
        <w:pStyle w:val="29"/>
      </w:pPr>
      <w:r>
        <w:t>Why did you summarize incidents before joining them to trips?</w:t>
      </w:r>
    </w:p>
    <w:p w14:paraId="26A29AF6">
      <w:pPr>
        <w:pStyle w:val="29"/>
      </w:pPr>
      <w:r>
        <w:t>How did you prevent a one-to-many incident relationship from duplicating trip records?</w:t>
      </w:r>
    </w:p>
    <w:p w14:paraId="73B0DC23">
      <w:pPr>
        <w:pStyle w:val="29"/>
      </w:pPr>
      <w:r>
        <w:t>How did you calculate departure and arrival delay?</w:t>
      </w:r>
    </w:p>
    <w:p w14:paraId="1E0814AB">
      <w:pPr>
        <w:pStyle w:val="29"/>
      </w:pPr>
      <w:r>
        <w:t>Why did you use vectorization instead of apply(axis=1)?</w:t>
      </w:r>
    </w:p>
    <w:p w14:paraId="4EA2FA0B">
      <w:pPr>
        <w:pStyle w:val="29"/>
      </w:pPr>
      <w:r>
        <w:t>Explain axis=0 and axis=1 using this project.</w:t>
      </w:r>
    </w:p>
    <w:p w14:paraId="55B8E32D">
      <w:pPr>
        <w:pStyle w:val="29"/>
      </w:pPr>
      <w:r>
        <w:t>How did you calculate passenger load factor?</w:t>
      </w:r>
    </w:p>
    <w:p w14:paraId="52437249">
      <w:pPr>
        <w:pStyle w:val="29"/>
      </w:pPr>
      <w:r>
        <w:t>How did you identify capacity bottlenecks?</w:t>
      </w:r>
    </w:p>
    <w:p w14:paraId="0F9736B3">
      <w:pPr>
        <w:pStyle w:val="29"/>
      </w:pPr>
      <w:r>
        <w:t>How did you calculate a 7-day rolling average?</w:t>
      </w:r>
    </w:p>
    <w:p w14:paraId="29915D94">
      <w:pPr>
        <w:pStyle w:val="29"/>
      </w:pPr>
      <w:r>
        <w:t>How did you calculate day-over-day change?</w:t>
      </w:r>
    </w:p>
    <w:p w14:paraId="625AEE22">
      <w:pPr>
        <w:pStyle w:val="29"/>
      </w:pPr>
      <w:r>
        <w:t>How would you process 500 million trip records?</w:t>
      </w:r>
    </w:p>
    <w:p w14:paraId="108B1E8F">
      <w:pPr>
        <w:pStyle w:val="29"/>
      </w:pPr>
      <w:r>
        <w:t>Which parts would you move to SQL?</w:t>
      </w:r>
    </w:p>
    <w:p w14:paraId="302A38CA">
      <w:pPr>
        <w:pStyle w:val="29"/>
      </w:pPr>
      <w:r>
        <w:t>Why could Parquet be preferable to CSV?</w:t>
      </w:r>
    </w:p>
    <w:p w14:paraId="3B9F1A17">
      <w:pPr>
        <w:pStyle w:val="29"/>
      </w:pPr>
      <w:r>
        <w:t>How would you turn the demand-delay research question into an ML problem?</w:t>
      </w:r>
    </w:p>
    <w:p w14:paraId="37D973B6">
      <w:pPr>
        <w:pStyle w:val="29"/>
      </w:pPr>
      <w:r>
        <w:t>What business recommendation did your analysis support?</w:t>
      </w:r>
    </w:p>
    <w:p w14:paraId="4B5D3096">
      <w:bookmarkStart w:id="0" w:name="_GoBack"/>
      <w:bookmarkEnd w:id="0"/>
    </w:p>
    <w:sectPr>
      <w:footerReference r:id="rId5" w:type="default"/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2D0BD">
    <w:pPr>
      <w:pStyle w:val="1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2F7978"/>
    <w:rsid w:val="41586871"/>
    <w:rsid w:val="4858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1578</Words>
  <Characters>9776</Characters>
  <Lines>0</Lines>
  <Paragraphs>0</Paragraphs>
  <TotalTime>0</TotalTime>
  <ScaleCrop>false</ScaleCrop>
  <LinksUpToDate>false</LinksUpToDate>
  <CharactersWithSpaces>11178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tejom</cp:lastModifiedBy>
  <dcterms:modified xsi:type="dcterms:W3CDTF">2026-09-01T04:40:21Z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eyJoZGlkIjoiOTIzZmVhNmZkNjNiZmI2NWM1YTdlNzZhM2YwMDIxNTMifQ==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E5D9F98B38E44BD7B014656B009AEE15_12</vt:lpwstr>
  </property>
</Properties>
</file>